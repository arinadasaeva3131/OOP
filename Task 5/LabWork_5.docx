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521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63g498tlxx5d" w:colFirst="0" w:colLast="0"/>
      <w:bookmarkEnd w:id="0"/>
      <w:bookmarkStart w:id="1" w:name="_obfymc45s5tm" w:colFirst="0" w:colLast="0"/>
      <w:bookmarkEnd w:id="1"/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и науки РФ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Электротехнический факультет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180F89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076C3DC4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Объектно-ориентированное программирование</w:t>
      </w:r>
    </w:p>
    <w:p w14:paraId="0635B812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FAC93C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Тема: «Функции, многомерные и рваные массивы, строки»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</w:p>
    <w:p w14:paraId="21815F5D">
      <w:pPr>
        <w:rPr>
          <w:rFonts w:hint="default" w:ascii="Times New Roman" w:hAnsi="Times New Roman" w:cs="Times New Roman"/>
          <w:sz w:val="28"/>
          <w:szCs w:val="28"/>
        </w:rPr>
      </w:pPr>
    </w:p>
    <w:p w14:paraId="7B1A8710">
      <w:pPr>
        <w:rPr>
          <w:rFonts w:hint="default" w:ascii="Times New Roman" w:hAnsi="Times New Roman" w:cs="Times New Roman"/>
          <w:sz w:val="28"/>
          <w:szCs w:val="28"/>
        </w:rPr>
      </w:pPr>
    </w:p>
    <w:p w14:paraId="61B6A69E">
      <w:pPr>
        <w:rPr>
          <w:rFonts w:hint="default" w:ascii="Times New Roman" w:hAnsi="Times New Roman" w:cs="Times New Roman"/>
          <w:sz w:val="28"/>
          <w:szCs w:val="28"/>
        </w:rPr>
      </w:pPr>
    </w:p>
    <w:p w14:paraId="7ED7AC0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ИВТ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-25-2Б</w:t>
      </w:r>
    </w:p>
    <w:p w14:paraId="499D606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Дасаева Арина Равильевна</w:t>
      </w:r>
    </w:p>
    <w:p w14:paraId="5A6A4C24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.пр. Варенцов Д.А.</w:t>
      </w:r>
    </w:p>
    <w:p w14:paraId="2D5823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C0BE8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1AAA10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г. Пермь – 2026</w:t>
      </w:r>
    </w:p>
    <w:p w14:paraId="303CC1D1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Задание</w:t>
      </w:r>
    </w:p>
    <w:p w14:paraId="7E200E9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1. Сформировать динамический двумерный массив, заполнить его и вывести на печать. Выполнить указанное в варианте задание и вывести полученный массив на печать.</w:t>
      </w:r>
    </w:p>
    <w:p w14:paraId="34422A5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2. Сформировать динамический рваный массив, заполнить его и вывести на печать. Выполнить указанное в варианте задание и вывести полученный массив на печать.</w:t>
      </w:r>
    </w:p>
    <w:p w14:paraId="34C40B4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3. Ввести строку символов. Строка состоит из слов, разделенных пробелами (пробелов может быть несколько) и знаками препинания (, ;:). В строке может быть несколько предложений, в конце каждого предложения стоит один знак препинания (.!?). Выполнить обработку строки в соответствии с вариантом. Результаты обработки вывести на печать.</w:t>
      </w:r>
    </w:p>
    <w:p w14:paraId="1975ACFC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Вариант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CC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F137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Вариант</w:t>
            </w:r>
          </w:p>
        </w:tc>
        <w:tc>
          <w:tcPr>
            <w:tcW w:w="2160" w:type="dxa"/>
          </w:tcPr>
          <w:p w14:paraId="4EA32A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Двумерный массив</w:t>
            </w:r>
          </w:p>
        </w:tc>
        <w:tc>
          <w:tcPr>
            <w:tcW w:w="2160" w:type="dxa"/>
          </w:tcPr>
          <w:p w14:paraId="79609F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</w:t>
            </w:r>
          </w:p>
        </w:tc>
        <w:tc>
          <w:tcPr>
            <w:tcW w:w="2160" w:type="dxa"/>
          </w:tcPr>
          <w:p w14:paraId="447083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Строки</w:t>
            </w:r>
          </w:p>
        </w:tc>
      </w:tr>
      <w:tr w14:paraId="4C4BC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93E1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8</w:t>
            </w:r>
          </w:p>
        </w:tc>
        <w:tc>
          <w:tcPr>
            <w:tcW w:w="2160" w:type="dxa"/>
          </w:tcPr>
          <w:p w14:paraId="218392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Добавить К столбцов в конец матрицы</w:t>
            </w:r>
          </w:p>
        </w:tc>
        <w:tc>
          <w:tcPr>
            <w:tcW w:w="2160" w:type="dxa"/>
          </w:tcPr>
          <w:p w14:paraId="40C9F5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Удалить первую строку, в которой встречается заданное число K</w:t>
            </w:r>
          </w:p>
        </w:tc>
        <w:tc>
          <w:tcPr>
            <w:tcW w:w="2160" w:type="dxa"/>
          </w:tcPr>
          <w:p w14:paraId="088845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Перевернуть каждое предложение, заканчивающееся символом '!'.</w:t>
            </w:r>
          </w:p>
        </w:tc>
      </w:tr>
    </w:tbl>
    <w:p w14:paraId="026271A0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Анализ задачи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35"/>
        <w:gridCol w:w="1756"/>
        <w:gridCol w:w="1728"/>
        <w:gridCol w:w="1728"/>
      </w:tblGrid>
      <w:tr w14:paraId="2E90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4343D67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№</w:t>
            </w:r>
          </w:p>
        </w:tc>
        <w:tc>
          <w:tcPr>
            <w:tcW w:w="1728" w:type="dxa"/>
          </w:tcPr>
          <w:p w14:paraId="242305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Описание функции</w:t>
            </w:r>
          </w:p>
        </w:tc>
        <w:tc>
          <w:tcPr>
            <w:tcW w:w="1728" w:type="dxa"/>
          </w:tcPr>
          <w:p w14:paraId="2C545C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Входные данные</w:t>
            </w:r>
          </w:p>
        </w:tc>
        <w:tc>
          <w:tcPr>
            <w:tcW w:w="1728" w:type="dxa"/>
          </w:tcPr>
          <w:p w14:paraId="281537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Классы входных данных</w:t>
            </w:r>
          </w:p>
        </w:tc>
        <w:tc>
          <w:tcPr>
            <w:tcW w:w="1728" w:type="dxa"/>
          </w:tcPr>
          <w:p w14:paraId="444F4C1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Выходные данные</w:t>
            </w:r>
          </w:p>
        </w:tc>
      </w:tr>
      <w:tr w14:paraId="2564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8258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1728" w:type="dxa"/>
          </w:tcPr>
          <w:p w14:paraId="538EC2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Формирование двумерного массива (вручную/ДСЧ)</w:t>
            </w:r>
          </w:p>
        </w:tc>
        <w:tc>
          <w:tcPr>
            <w:tcW w:w="1728" w:type="dxa"/>
          </w:tcPr>
          <w:p w14:paraId="0FF61C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Кол-во строк, кол-во столбцов, элементы</w:t>
            </w:r>
          </w:p>
        </w:tc>
        <w:tc>
          <w:tcPr>
            <w:tcW w:w="1728" w:type="dxa"/>
          </w:tcPr>
          <w:p w14:paraId="7A50928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Целые числа &gt; 0</w:t>
            </w:r>
          </w:p>
        </w:tc>
        <w:tc>
          <w:tcPr>
            <w:tcW w:w="1728" w:type="dxa"/>
          </w:tcPr>
          <w:p w14:paraId="26BAF3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Двумерный массив целых чисел</w:t>
            </w:r>
          </w:p>
        </w:tc>
      </w:tr>
      <w:tr w14:paraId="3F4F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686FE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1.1</w:t>
            </w:r>
          </w:p>
        </w:tc>
        <w:tc>
          <w:tcPr>
            <w:tcW w:w="1728" w:type="dxa"/>
          </w:tcPr>
          <w:p w14:paraId="548066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Ошибки ввода (двумерный)</w:t>
            </w:r>
          </w:p>
        </w:tc>
        <w:tc>
          <w:tcPr>
            <w:tcW w:w="1728" w:type="dxa"/>
          </w:tcPr>
          <w:p w14:paraId="52BC092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Строки/столбцы</w:t>
            </w:r>
          </w:p>
        </w:tc>
        <w:tc>
          <w:tcPr>
            <w:tcW w:w="1728" w:type="dxa"/>
          </w:tcPr>
          <w:p w14:paraId="3E99AA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Целое число &lt;=0, символы, вещественные</w:t>
            </w:r>
          </w:p>
        </w:tc>
        <w:tc>
          <w:tcPr>
            <w:tcW w:w="1728" w:type="dxa"/>
          </w:tcPr>
          <w:p w14:paraId="67805C2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ошибке, возврат null</w:t>
            </w:r>
          </w:p>
        </w:tc>
      </w:tr>
      <w:tr w14:paraId="426C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CE47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1728" w:type="dxa"/>
          </w:tcPr>
          <w:p w14:paraId="73EDCC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Печать двумерного массива</w:t>
            </w:r>
          </w:p>
        </w:tc>
        <w:tc>
          <w:tcPr>
            <w:tcW w:w="1728" w:type="dxa"/>
          </w:tcPr>
          <w:p w14:paraId="17D5A4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Двумерный массив</w:t>
            </w:r>
          </w:p>
        </w:tc>
        <w:tc>
          <w:tcPr>
            <w:tcW w:w="1728" w:type="dxa"/>
          </w:tcPr>
          <w:p w14:paraId="16236D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не пустой</w:t>
            </w:r>
          </w:p>
        </w:tc>
        <w:tc>
          <w:tcPr>
            <w:tcW w:w="1728" w:type="dxa"/>
          </w:tcPr>
          <w:p w14:paraId="0E9460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выведен на экран</w:t>
            </w:r>
          </w:p>
        </w:tc>
      </w:tr>
      <w:tr w14:paraId="1926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F391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2.1</w:t>
            </w:r>
          </w:p>
        </w:tc>
        <w:tc>
          <w:tcPr>
            <w:tcW w:w="1728" w:type="dxa"/>
          </w:tcPr>
          <w:p w14:paraId="5EDC94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Печать пустого массива</w:t>
            </w:r>
          </w:p>
        </w:tc>
        <w:tc>
          <w:tcPr>
            <w:tcW w:w="1728" w:type="dxa"/>
          </w:tcPr>
          <w:p w14:paraId="0B01DE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Двумерный массив</w:t>
            </w:r>
          </w:p>
        </w:tc>
        <w:tc>
          <w:tcPr>
            <w:tcW w:w="1728" w:type="dxa"/>
          </w:tcPr>
          <w:p w14:paraId="1F7948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null или длина 0</w:t>
            </w:r>
          </w:p>
        </w:tc>
        <w:tc>
          <w:tcPr>
            <w:tcW w:w="1728" w:type="dxa"/>
          </w:tcPr>
          <w:p w14:paraId="51DE94D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</w:t>
            </w:r>
          </w:p>
        </w:tc>
      </w:tr>
      <w:tr w14:paraId="67B9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04217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1728" w:type="dxa"/>
          </w:tcPr>
          <w:p w14:paraId="0CCA21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Добавление K столбцов в матрицу</w:t>
            </w:r>
          </w:p>
        </w:tc>
        <w:tc>
          <w:tcPr>
            <w:tcW w:w="1728" w:type="dxa"/>
          </w:tcPr>
          <w:p w14:paraId="7001CE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Массив, K (кол-во столбцов)</w:t>
            </w:r>
          </w:p>
        </w:tc>
        <w:tc>
          <w:tcPr>
            <w:tcW w:w="1728" w:type="dxa"/>
          </w:tcPr>
          <w:p w14:paraId="0904A8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K &gt; 0</w:t>
            </w:r>
          </w:p>
        </w:tc>
        <w:tc>
          <w:tcPr>
            <w:tcW w:w="1728" w:type="dxa"/>
          </w:tcPr>
          <w:p w14:paraId="755C9B9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Новая матрица с доп. столбцами</w:t>
            </w:r>
          </w:p>
        </w:tc>
      </w:tr>
      <w:tr w14:paraId="1D6F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FC78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3.1</w:t>
            </w:r>
          </w:p>
        </w:tc>
        <w:tc>
          <w:tcPr>
            <w:tcW w:w="1728" w:type="dxa"/>
          </w:tcPr>
          <w:p w14:paraId="0B298C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Ошибки добавления</w:t>
            </w:r>
          </w:p>
        </w:tc>
        <w:tc>
          <w:tcPr>
            <w:tcW w:w="1728" w:type="dxa"/>
          </w:tcPr>
          <w:p w14:paraId="2BE325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K</w:t>
            </w:r>
          </w:p>
        </w:tc>
        <w:tc>
          <w:tcPr>
            <w:tcW w:w="1728" w:type="dxa"/>
          </w:tcPr>
          <w:p w14:paraId="65B231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K &lt;= 0, буквы</w:t>
            </w:r>
          </w:p>
        </w:tc>
        <w:tc>
          <w:tcPr>
            <w:tcW w:w="1728" w:type="dxa"/>
          </w:tcPr>
          <w:p w14:paraId="746F8C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</w:t>
            </w:r>
          </w:p>
        </w:tc>
      </w:tr>
      <w:tr w14:paraId="0689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9AA1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1728" w:type="dxa"/>
          </w:tcPr>
          <w:p w14:paraId="7B8330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Формирование рваного массива</w:t>
            </w:r>
          </w:p>
        </w:tc>
        <w:tc>
          <w:tcPr>
            <w:tcW w:w="1728" w:type="dxa"/>
          </w:tcPr>
          <w:p w14:paraId="7656C3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Кол-во строк, длины строк, элементы</w:t>
            </w:r>
          </w:p>
        </w:tc>
        <w:tc>
          <w:tcPr>
            <w:tcW w:w="1728" w:type="dxa"/>
          </w:tcPr>
          <w:p w14:paraId="40F3D8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Целые числа &gt; 0</w:t>
            </w:r>
          </w:p>
        </w:tc>
        <w:tc>
          <w:tcPr>
            <w:tcW w:w="1728" w:type="dxa"/>
          </w:tcPr>
          <w:p w14:paraId="528CF7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</w:t>
            </w:r>
          </w:p>
        </w:tc>
      </w:tr>
      <w:tr w14:paraId="09DD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AF7A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1728" w:type="dxa"/>
          </w:tcPr>
          <w:p w14:paraId="6AB06A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Удаление первой строки с числом K</w:t>
            </w:r>
          </w:p>
        </w:tc>
        <w:tc>
          <w:tcPr>
            <w:tcW w:w="1728" w:type="dxa"/>
          </w:tcPr>
          <w:p w14:paraId="5D7095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массив, искомое число K</w:t>
            </w:r>
          </w:p>
        </w:tc>
        <w:tc>
          <w:tcPr>
            <w:tcW w:w="1728" w:type="dxa"/>
          </w:tcPr>
          <w:p w14:paraId="6C4892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не пустой, K - целое</w:t>
            </w:r>
          </w:p>
        </w:tc>
        <w:tc>
          <w:tcPr>
            <w:tcW w:w="1728" w:type="dxa"/>
          </w:tcPr>
          <w:p w14:paraId="4A2F34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без строки или без изменений, флаг isRemoved</w:t>
            </w:r>
          </w:p>
        </w:tc>
      </w:tr>
      <w:tr w14:paraId="536F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A75C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5.1</w:t>
            </w:r>
          </w:p>
        </w:tc>
        <w:tc>
          <w:tcPr>
            <w:tcW w:w="1728" w:type="dxa"/>
          </w:tcPr>
          <w:p w14:paraId="55FF4B8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Удаление (не найдено/ошибка)</w:t>
            </w:r>
          </w:p>
        </w:tc>
        <w:tc>
          <w:tcPr>
            <w:tcW w:w="1728" w:type="dxa"/>
          </w:tcPr>
          <w:p w14:paraId="4A8ED0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массив, K</w:t>
            </w:r>
          </w:p>
        </w:tc>
        <w:tc>
          <w:tcPr>
            <w:tcW w:w="1728" w:type="dxa"/>
          </w:tcPr>
          <w:p w14:paraId="58770B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пустой, число K не найдено</w:t>
            </w:r>
          </w:p>
        </w:tc>
        <w:tc>
          <w:tcPr>
            <w:tcW w:w="1728" w:type="dxa"/>
          </w:tcPr>
          <w:p w14:paraId="7073FF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</w:t>
            </w:r>
          </w:p>
        </w:tc>
      </w:tr>
      <w:tr w14:paraId="4B63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BE48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6</w:t>
            </w:r>
          </w:p>
        </w:tc>
        <w:tc>
          <w:tcPr>
            <w:tcW w:w="1728" w:type="dxa"/>
          </w:tcPr>
          <w:p w14:paraId="7B7E3A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Обработка строки (переворот предложений с !)</w:t>
            </w:r>
          </w:p>
        </w:tc>
        <w:tc>
          <w:tcPr>
            <w:tcW w:w="1728" w:type="dxa"/>
          </w:tcPr>
          <w:p w14:paraId="1BE493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Исходная строка текста</w:t>
            </w:r>
          </w:p>
        </w:tc>
        <w:tc>
          <w:tcPr>
            <w:tcW w:w="1728" w:type="dxa"/>
          </w:tcPr>
          <w:p w14:paraId="19D96D3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Непустая строка</w:t>
            </w:r>
          </w:p>
        </w:tc>
        <w:tc>
          <w:tcPr>
            <w:tcW w:w="1728" w:type="dxa"/>
          </w:tcPr>
          <w:p w14:paraId="44E123B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Обработанная строка</w:t>
            </w:r>
          </w:p>
        </w:tc>
      </w:tr>
      <w:tr w14:paraId="45528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1701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6.1</w:t>
            </w:r>
          </w:p>
        </w:tc>
        <w:tc>
          <w:tcPr>
            <w:tcW w:w="1728" w:type="dxa"/>
          </w:tcPr>
          <w:p w14:paraId="0968D8E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Обработка (ошибка)</w:t>
            </w:r>
          </w:p>
        </w:tc>
        <w:tc>
          <w:tcPr>
            <w:tcW w:w="1728" w:type="dxa"/>
          </w:tcPr>
          <w:p w14:paraId="7CFA96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Исходная строка текста</w:t>
            </w:r>
          </w:p>
        </w:tc>
        <w:tc>
          <w:tcPr>
            <w:tcW w:w="1728" w:type="dxa"/>
          </w:tcPr>
          <w:p w14:paraId="487641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Пустая строка или null</w:t>
            </w:r>
          </w:p>
        </w:tc>
        <w:tc>
          <w:tcPr>
            <w:tcW w:w="1728" w:type="dxa"/>
          </w:tcPr>
          <w:p w14:paraId="30B7E4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</w:t>
            </w:r>
          </w:p>
        </w:tc>
      </w:tr>
    </w:tbl>
    <w:p w14:paraId="35A6CFFE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Проектирование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379"/>
        <w:gridCol w:w="2159"/>
        <w:gridCol w:w="2160"/>
      </w:tblGrid>
      <w:tr w14:paraId="773E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501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№</w:t>
            </w:r>
          </w:p>
        </w:tc>
        <w:tc>
          <w:tcPr>
            <w:tcW w:w="2160" w:type="dxa"/>
          </w:tcPr>
          <w:p w14:paraId="289CBF7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Функция</w:t>
            </w:r>
          </w:p>
        </w:tc>
        <w:tc>
          <w:tcPr>
            <w:tcW w:w="2160" w:type="dxa"/>
          </w:tcPr>
          <w:p w14:paraId="4512FF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Входные данные</w:t>
            </w:r>
          </w:p>
        </w:tc>
        <w:tc>
          <w:tcPr>
            <w:tcW w:w="2160" w:type="dxa"/>
          </w:tcPr>
          <w:p w14:paraId="79A97C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Выходные данные</w:t>
            </w:r>
          </w:p>
        </w:tc>
      </w:tr>
      <w:tr w14:paraId="66FA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3392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2160" w:type="dxa"/>
          </w:tcPr>
          <w:p w14:paraId="4A3E67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InitMatrix (Формирование двум. массива)</w:t>
            </w:r>
          </w:p>
        </w:tc>
        <w:tc>
          <w:tcPr>
            <w:tcW w:w="2160" w:type="dxa"/>
          </w:tcPr>
          <w:p w14:paraId="3CCCC6E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bool isRandom</w:t>
            </w:r>
          </w:p>
        </w:tc>
        <w:tc>
          <w:tcPr>
            <w:tcW w:w="2160" w:type="dxa"/>
          </w:tcPr>
          <w:p w14:paraId="6C2970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int[,] - массив или null</w:t>
            </w:r>
          </w:p>
        </w:tc>
      </w:tr>
      <w:tr w14:paraId="5309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CE59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2160" w:type="dxa"/>
          </w:tcPr>
          <w:p w14:paraId="092287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PrintMatrix (Печать двум. массива)</w:t>
            </w:r>
          </w:p>
        </w:tc>
        <w:tc>
          <w:tcPr>
            <w:tcW w:w="2160" w:type="dxa"/>
          </w:tcPr>
          <w:p w14:paraId="46E7A7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int[,] matrix</w:t>
            </w:r>
          </w:p>
        </w:tc>
        <w:tc>
          <w:tcPr>
            <w:tcW w:w="2160" w:type="dxa"/>
          </w:tcPr>
          <w:p w14:paraId="2F1D11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Вывод в консоль</w:t>
            </w:r>
          </w:p>
        </w:tc>
      </w:tr>
      <w:tr w14:paraId="456F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E396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2160" w:type="dxa"/>
          </w:tcPr>
          <w:p w14:paraId="41DFE0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AddColumns (Добавление K столбцов)</w:t>
            </w:r>
          </w:p>
        </w:tc>
        <w:tc>
          <w:tcPr>
            <w:tcW w:w="2160" w:type="dxa"/>
          </w:tcPr>
          <w:p w14:paraId="0D8D1B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int[,] matrix, int k = 1</w:t>
            </w:r>
          </w:p>
        </w:tc>
        <w:tc>
          <w:tcPr>
            <w:tcW w:w="2160" w:type="dxa"/>
          </w:tcPr>
          <w:p w14:paraId="7E747D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int[,] - новая матрица</w:t>
            </w:r>
          </w:p>
        </w:tc>
      </w:tr>
      <w:tr w14:paraId="0B81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7D9F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2160" w:type="dxa"/>
          </w:tcPr>
          <w:p w14:paraId="331715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InitJagged (Формирование рваного массива)</w:t>
            </w:r>
          </w:p>
        </w:tc>
        <w:tc>
          <w:tcPr>
            <w:tcW w:w="2160" w:type="dxa"/>
          </w:tcPr>
          <w:p w14:paraId="1BC83B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bool isRandom</w:t>
            </w:r>
          </w:p>
        </w:tc>
        <w:tc>
          <w:tcPr>
            <w:tcW w:w="2160" w:type="dxa"/>
          </w:tcPr>
          <w:p w14:paraId="58A55A0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int[][] - массив или null</w:t>
            </w:r>
          </w:p>
        </w:tc>
      </w:tr>
      <w:tr w14:paraId="42A8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2A427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2160" w:type="dxa"/>
          </w:tcPr>
          <w:p w14:paraId="50C16A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PrintJagged (Печать рваного массива)</w:t>
            </w:r>
          </w:p>
        </w:tc>
        <w:tc>
          <w:tcPr>
            <w:tcW w:w="2160" w:type="dxa"/>
          </w:tcPr>
          <w:p w14:paraId="27E423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int[][] array</w:t>
            </w:r>
          </w:p>
        </w:tc>
        <w:tc>
          <w:tcPr>
            <w:tcW w:w="2160" w:type="dxa"/>
          </w:tcPr>
          <w:p w14:paraId="4AB1BE6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Вывод в консоль</w:t>
            </w:r>
          </w:p>
        </w:tc>
      </w:tr>
      <w:tr w14:paraId="111D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0F41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6</w:t>
            </w:r>
          </w:p>
        </w:tc>
        <w:tc>
          <w:tcPr>
            <w:tcW w:w="2160" w:type="dxa"/>
          </w:tcPr>
          <w:p w14:paraId="085541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RemoveRowWithTarget (Удаление строки с K)</w:t>
            </w:r>
          </w:p>
        </w:tc>
        <w:tc>
          <w:tcPr>
            <w:tcW w:w="2160" w:type="dxa"/>
          </w:tcPr>
          <w:p w14:paraId="5A586C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int[][] array, int target, out bool isRemoved</w:t>
            </w:r>
          </w:p>
        </w:tc>
        <w:tc>
          <w:tcPr>
            <w:tcW w:w="2160" w:type="dxa"/>
          </w:tcPr>
          <w:p w14:paraId="58B1D3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int[][] - новый массив</w:t>
            </w:r>
          </w:p>
        </w:tc>
      </w:tr>
      <w:tr w14:paraId="64A9D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1768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7</w:t>
            </w:r>
          </w:p>
        </w:tc>
        <w:tc>
          <w:tcPr>
            <w:tcW w:w="2160" w:type="dxa"/>
          </w:tcPr>
          <w:p w14:paraId="152333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ProcessText (Обработка строки)</w:t>
            </w:r>
          </w:p>
        </w:tc>
        <w:tc>
          <w:tcPr>
            <w:tcW w:w="2160" w:type="dxa"/>
          </w:tcPr>
          <w:p w14:paraId="5EA260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string text</w:t>
            </w:r>
          </w:p>
        </w:tc>
        <w:tc>
          <w:tcPr>
            <w:tcW w:w="2160" w:type="dxa"/>
          </w:tcPr>
          <w:p w14:paraId="0F54B3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string - обработанный текст</w:t>
            </w:r>
          </w:p>
        </w:tc>
      </w:tr>
      <w:tr w14:paraId="3254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620A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8</w:t>
            </w:r>
          </w:p>
        </w:tc>
        <w:tc>
          <w:tcPr>
            <w:tcW w:w="2160" w:type="dxa"/>
          </w:tcPr>
          <w:p w14:paraId="486823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ReverseSentence (Переворот предложения)</w:t>
            </w:r>
          </w:p>
        </w:tc>
        <w:tc>
          <w:tcPr>
            <w:tcW w:w="2160" w:type="dxa"/>
          </w:tcPr>
          <w:p w14:paraId="6751D9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string sentence</w:t>
            </w:r>
          </w:p>
        </w:tc>
        <w:tc>
          <w:tcPr>
            <w:tcW w:w="2160" w:type="dxa"/>
          </w:tcPr>
          <w:p w14:paraId="5BF112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string - перевернутое предложение</w:t>
            </w:r>
          </w:p>
        </w:tc>
      </w:tr>
      <w:tr w14:paraId="4014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1DF53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9</w:t>
            </w:r>
          </w:p>
        </w:tc>
        <w:tc>
          <w:tcPr>
            <w:tcW w:w="2160" w:type="dxa"/>
          </w:tcPr>
          <w:p w14:paraId="715DC2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ReadInt (Безопасный ввод)</w:t>
            </w:r>
          </w:p>
        </w:tc>
        <w:tc>
          <w:tcPr>
            <w:tcW w:w="2160" w:type="dxa"/>
          </w:tcPr>
          <w:p w14:paraId="60AF23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string prompt</w:t>
            </w:r>
          </w:p>
        </w:tc>
        <w:tc>
          <w:tcPr>
            <w:tcW w:w="2160" w:type="dxa"/>
          </w:tcPr>
          <w:p w14:paraId="660EA4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int - корректное число</w:t>
            </w:r>
          </w:p>
        </w:tc>
      </w:tr>
      <w:tr w14:paraId="2654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B8CA4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2160" w:type="dxa"/>
          </w:tcPr>
          <w:p w14:paraId="62BAFE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ShowError (Вывод ошибки)</w:t>
            </w:r>
          </w:p>
        </w:tc>
        <w:tc>
          <w:tcPr>
            <w:tcW w:w="2160" w:type="dxa"/>
          </w:tcPr>
          <w:p w14:paraId="26145A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params string[] messages</w:t>
            </w:r>
          </w:p>
        </w:tc>
        <w:tc>
          <w:tcPr>
            <w:tcW w:w="2160" w:type="dxa"/>
          </w:tcPr>
          <w:p w14:paraId="6BE0A3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Вывод в консоль красным цветом</w:t>
            </w:r>
          </w:p>
        </w:tc>
      </w:tr>
    </w:tbl>
    <w:p w14:paraId="1414673F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Программа</w:t>
      </w:r>
    </w:p>
    <w:p w14:paraId="43BB02F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using System;</w:t>
      </w:r>
    </w:p>
    <w:p w14:paraId="6FF52449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34B87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namespace LabWork</w:t>
      </w:r>
    </w:p>
    <w:p w14:paraId="37EF16F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{</w:t>
      </w:r>
    </w:p>
    <w:p w14:paraId="3F6304E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class Program</w:t>
      </w:r>
    </w:p>
    <w:p w14:paraId="447F59E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{</w:t>
      </w:r>
    </w:p>
    <w:p w14:paraId="3A0F75A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Main(string[] args)</w:t>
      </w:r>
    </w:p>
    <w:p w14:paraId="5CB3F15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0AE31FD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bool isWorking = true;</w:t>
      </w:r>
    </w:p>
    <w:p w14:paraId="156C0A7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while (isWorking)</w:t>
      </w:r>
    </w:p>
    <w:p w14:paraId="15C2770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198215E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Console.WriteLine("Главное меню");</w:t>
      </w:r>
    </w:p>
    <w:p w14:paraId="49B2AC8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Console.WriteLine("1. Работа с двумерными массивами");</w:t>
      </w:r>
    </w:p>
    <w:p w14:paraId="58F13DC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Console.WriteLine("2. Работа с рваными массивами");</w:t>
      </w:r>
    </w:p>
    <w:p w14:paraId="279F8E1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Console.WriteLine("3. Работа со строками");</w:t>
      </w:r>
    </w:p>
    <w:p w14:paraId="65D3ACD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Console.WriteLine("4. Выход");</w:t>
      </w:r>
    </w:p>
    <w:p w14:paraId="358C55B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F07C62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int choice = ReadInt("Выберите пункт: ");</w:t>
      </w:r>
    </w:p>
    <w:p w14:paraId="35FC1E05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9E693D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switch (choice)</w:t>
      </w:r>
    </w:p>
    <w:p w14:paraId="53F4284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706BAD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1:</w:t>
      </w:r>
    </w:p>
    <w:p w14:paraId="23EBAFB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RunMatrixMenu();</w:t>
      </w:r>
    </w:p>
    <w:p w14:paraId="0B7BEDB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10D0A8D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2:</w:t>
      </w:r>
    </w:p>
    <w:p w14:paraId="4CF2D7D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RunJaggedMenu();</w:t>
      </w:r>
    </w:p>
    <w:p w14:paraId="5191E66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7E033B6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3:</w:t>
      </w:r>
    </w:p>
    <w:p w14:paraId="6686732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RunStringMenu();</w:t>
      </w:r>
    </w:p>
    <w:p w14:paraId="680A327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6F6F57E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4:</w:t>
      </w:r>
    </w:p>
    <w:p w14:paraId="701E25A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isWorking = false;</w:t>
      </w:r>
    </w:p>
    <w:p w14:paraId="775A270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010AD0B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default:</w:t>
      </w:r>
    </w:p>
    <w:p w14:paraId="5FDF12A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ShowError("Неверный пункт меню. Попробуйте снова.");</w:t>
      </w:r>
    </w:p>
    <w:p w14:paraId="26389A7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0B52DAC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60C4367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017B8DC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4DA33E4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5B0CBA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67F321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//ДВУМЕРНЫЕ МАССИВЫ (Добавить К столбцов в конец)</w:t>
      </w:r>
    </w:p>
    <w:p w14:paraId="28BF0A15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632ABB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RunMatrixMenu()</w:t>
      </w:r>
    </w:p>
    <w:p w14:paraId="664CAE7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5108740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int[,] matrix = null;</w:t>
      </w:r>
    </w:p>
    <w:p w14:paraId="0C99E37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bool isRunning = true;</w:t>
      </w:r>
    </w:p>
    <w:p w14:paraId="0DD1EDB8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377D33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while (isRunning)</w:t>
      </w:r>
    </w:p>
    <w:p w14:paraId="07C19CB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203ED03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Console.WriteLine("Двумерный массив");</w:t>
      </w:r>
    </w:p>
    <w:p w14:paraId="7E76CAC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Console.WriteLine("1. Создать массив (вручную)");</w:t>
      </w:r>
    </w:p>
    <w:p w14:paraId="5EF6C85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Console.WriteLine("2. Создать массив (случайно)");</w:t>
      </w:r>
    </w:p>
    <w:p w14:paraId="4308DC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Console.WriteLine("3. Напечатать массив");</w:t>
      </w:r>
    </w:p>
    <w:p w14:paraId="1FC9A0B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Console.WriteLine("4. Добавить К столбцов в конец матрицы");</w:t>
      </w:r>
    </w:p>
    <w:p w14:paraId="5387861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Console.WriteLine("5. Назад");</w:t>
      </w:r>
    </w:p>
    <w:p w14:paraId="3A4D423E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F4A2C3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int choice = ReadInt("Выберите пункт: ");</w:t>
      </w:r>
    </w:p>
    <w:p w14:paraId="7B5A6D0B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B27DE6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switch (choice)</w:t>
      </w:r>
    </w:p>
    <w:p w14:paraId="1AB2CAC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55D17AA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1:</w:t>
      </w:r>
    </w:p>
    <w:p w14:paraId="7803A2F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matrix = InitMatrix(false);</w:t>
      </w:r>
    </w:p>
    <w:p w14:paraId="41486CC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0BD7F50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2:</w:t>
      </w:r>
    </w:p>
    <w:p w14:paraId="38B4E0D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matrix = InitMatrix(true);</w:t>
      </w:r>
    </w:p>
    <w:p w14:paraId="3C349D4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5D4675F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3:</w:t>
      </w:r>
    </w:p>
    <w:p w14:paraId="777D626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PrintMatrix(matrix, "Текущий двумерный массив:");</w:t>
      </w:r>
    </w:p>
    <w:p w14:paraId="14978EB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5685D76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4:</w:t>
      </w:r>
    </w:p>
    <w:p w14:paraId="0DD79C6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if (matrix == null || matrix.Length == 0)</w:t>
      </w:r>
    </w:p>
    <w:p w14:paraId="2E5F161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6D24BB2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ShowError("Массив пуст! Сначала создайте его.");</w:t>
      </w:r>
    </w:p>
    <w:p w14:paraId="78F3338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19BE1EA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else</w:t>
      </w:r>
    </w:p>
    <w:p w14:paraId="3B62B11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78A9E02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int k = ReadInt("Введите количество добавляемых столбцов (K): ");</w:t>
      </w:r>
    </w:p>
    <w:p w14:paraId="08309E2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if (k &gt; 0)</w:t>
      </w:r>
    </w:p>
    <w:p w14:paraId="2712CFC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{</w:t>
      </w:r>
    </w:p>
    <w:p w14:paraId="4473EF3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matrix = AddColumns(matrix, k);</w:t>
      </w:r>
    </w:p>
    <w:p w14:paraId="2A07B7C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Console.WriteLine("Столбцы успешно добавлены.");</w:t>
      </w:r>
    </w:p>
    <w:p w14:paraId="4B1A141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}</w:t>
      </w:r>
    </w:p>
    <w:p w14:paraId="36ED16F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else</w:t>
      </w:r>
    </w:p>
    <w:p w14:paraId="46C0793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{</w:t>
      </w:r>
    </w:p>
    <w:p w14:paraId="7C0D465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ShowError("Количество столбцов должно быть больше 0.");</w:t>
      </w:r>
    </w:p>
    <w:p w14:paraId="2545A13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}</w:t>
      </w:r>
    </w:p>
    <w:p w14:paraId="7D7EC97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589A458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2BB4D75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5:</w:t>
      </w:r>
    </w:p>
    <w:p w14:paraId="609E003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isRunning = false;</w:t>
      </w:r>
    </w:p>
    <w:p w14:paraId="0F87289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673E1F7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11466F7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4B42FE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545C4566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BEFCC7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int[,] InitMatrix(bool isRandom)</w:t>
      </w:r>
    </w:p>
    <w:p w14:paraId="13CE58B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6B52572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rows = ReadInt("Введите количество строк: ");</w:t>
      </w:r>
    </w:p>
    <w:p w14:paraId="009CA28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cols = ReadInt("Введите количество столбцов: ");</w:t>
      </w:r>
    </w:p>
    <w:p w14:paraId="05F552A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2E45BE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(rows &lt;= 0 || cols &lt;= 0)</w:t>
      </w:r>
    </w:p>
    <w:p w14:paraId="636CBE8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03219E9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ShowError("Размеры массива должны быть больше нуля.");</w:t>
      </w:r>
    </w:p>
    <w:p w14:paraId="03A15AE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 null;</w:t>
      </w:r>
    </w:p>
    <w:p w14:paraId="1CFCA58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11C96695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54818C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int[,] result = new int[rows, cols];</w:t>
      </w:r>
    </w:p>
    <w:p w14:paraId="579C9B5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Random rnd = new Random();</w:t>
      </w:r>
    </w:p>
    <w:p w14:paraId="73A99693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CE317E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rows; i++)</w:t>
      </w:r>
    </w:p>
    <w:p w14:paraId="5DD6CEC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1ACAC70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cols; j++)</w:t>
      </w:r>
    </w:p>
    <w:p w14:paraId="1B77D01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0FF629F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if (isRandom)</w:t>
      </w:r>
    </w:p>
    <w:p w14:paraId="2969295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7148E00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result[i, j] = rnd.Next(1, 100);</w:t>
      </w:r>
    </w:p>
    <w:p w14:paraId="58872C7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2C61227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else</w:t>
      </w:r>
    </w:p>
    <w:p w14:paraId="31863EF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121AAF2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result[i, j] = ReadInt($"Введите элемент [{i},{j}]: ");</w:t>
      </w:r>
    </w:p>
    <w:p w14:paraId="2B314E6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7189D30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103D05A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783E415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result;</w:t>
      </w:r>
    </w:p>
    <w:p w14:paraId="382BAA7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5A5EB85E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3BD1203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Перегрузка метода для демонстрации разных типов функций</w:t>
      </w:r>
    </w:p>
    <w:p w14:paraId="30A3596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PrintMatrix(int[,] matrix)</w:t>
      </w:r>
    </w:p>
    <w:p w14:paraId="3AEC91E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6D9A4CB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(matrix == null || matrix.Length == 0)</w:t>
      </w:r>
    </w:p>
    <w:p w14:paraId="2584BBC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55511DD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ShowError("Массив пуст.");</w:t>
      </w:r>
    </w:p>
    <w:p w14:paraId="64B87B6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return;</w:t>
      </w:r>
    </w:p>
    <w:p w14:paraId="0962ED4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5ACB233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F97021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matrix.GetLength(0); i++)</w:t>
      </w:r>
    </w:p>
    <w:p w14:paraId="3F437B6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2C42AEC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matrix.GetLength(1); j++)</w:t>
      </w:r>
    </w:p>
    <w:p w14:paraId="5067572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770F5B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Console.Write(matrix[i, j] + "\t");</w:t>
      </w:r>
    </w:p>
    <w:p w14:paraId="2BC41CA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9668C6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Console.WriteLine();</w:t>
      </w:r>
    </w:p>
    <w:p w14:paraId="17A2F52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6D72457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48B73ED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47FD75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PrintMatrix(int[,] matrix, string message)</w:t>
      </w:r>
    </w:p>
    <w:p w14:paraId="70B5B54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53D77E1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Console.WriteLine(message);</w:t>
      </w:r>
    </w:p>
    <w:p w14:paraId="5E70AFF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PrintMatrix(matrix);</w:t>
      </w:r>
    </w:p>
    <w:p w14:paraId="52BF3CE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4338ACCE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1267DA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Использование параметра по умолчанию (k = 1)</w:t>
      </w:r>
    </w:p>
    <w:p w14:paraId="4BAA2E2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int[,] AddColumns(int[,] matrix, int k = 1)</w:t>
      </w:r>
    </w:p>
    <w:p w14:paraId="007AA91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5A6B389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rows = matrix.GetLength(0);</w:t>
      </w:r>
    </w:p>
    <w:p w14:paraId="010EFB4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cols = matrix.GetLength(1);</w:t>
      </w:r>
    </w:p>
    <w:p w14:paraId="1815DF6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int[,] newMatrix = new int[rows, cols + k];</w:t>
      </w:r>
    </w:p>
    <w:p w14:paraId="38564797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5099D2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rows; i++)</w:t>
      </w:r>
    </w:p>
    <w:p w14:paraId="350DA1C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7FBDB35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cols; j++)</w:t>
      </w:r>
    </w:p>
    <w:p w14:paraId="1D83632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04C6E8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newMatrix[i, j] = matrix[i, j];</w:t>
      </w:r>
    </w:p>
    <w:p w14:paraId="628AD28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5186551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7D0A2A0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newMatrix;</w:t>
      </w:r>
    </w:p>
    <w:p w14:paraId="31BDDE6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286EE1C3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3DF944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МЕНЮ 2: РВАНЫЕ МАССИВЫ (Удалить первую строку с заданным числом K)</w:t>
      </w:r>
    </w:p>
    <w:p w14:paraId="797B164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3FF23E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RunJaggedMenu()</w:t>
      </w:r>
    </w:p>
    <w:p w14:paraId="2B21EA6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4023F4F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int[][] jaggedArray = null;</w:t>
      </w:r>
    </w:p>
    <w:p w14:paraId="392086D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bool isRunning = true;</w:t>
      </w:r>
    </w:p>
    <w:p w14:paraId="71DF106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3A0411A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while (isRunning)</w:t>
      </w:r>
    </w:p>
    <w:p w14:paraId="35B8A65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7358301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Console.WriteLine("Рваный массив");</w:t>
      </w:r>
    </w:p>
    <w:p w14:paraId="24361AA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Console.WriteLine("1. Создать массив (вручную)");</w:t>
      </w:r>
    </w:p>
    <w:p w14:paraId="2BE2D6E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Console.WriteLine("2. Создать массив (случайно)");</w:t>
      </w:r>
    </w:p>
    <w:p w14:paraId="6C42396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Console.WriteLine("3. Напечатать массив");</w:t>
      </w:r>
    </w:p>
    <w:p w14:paraId="5613DD3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Console.WriteLine("4. Удалить первую строку, в которой встречается число K");</w:t>
      </w:r>
    </w:p>
    <w:p w14:paraId="00BF68E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Console.WriteLine("5. Назад");</w:t>
      </w:r>
    </w:p>
    <w:p w14:paraId="19FC9DEB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6BBB19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int choice = ReadInt("Выберите пункт: ");</w:t>
      </w:r>
    </w:p>
    <w:p w14:paraId="1033B5B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725E5F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switch (choice)</w:t>
      </w:r>
    </w:p>
    <w:p w14:paraId="19EE4E4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386D5A6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1:</w:t>
      </w:r>
    </w:p>
    <w:p w14:paraId="5DCDAD0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jaggedArray = InitJagged(false);</w:t>
      </w:r>
    </w:p>
    <w:p w14:paraId="07AB2EE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63DCFF1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2:</w:t>
      </w:r>
    </w:p>
    <w:p w14:paraId="11967C1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jaggedArray = InitJagged(true);</w:t>
      </w:r>
    </w:p>
    <w:p w14:paraId="564A86C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6484D27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3:</w:t>
      </w:r>
    </w:p>
    <w:p w14:paraId="0060A90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PrintJagged(jaggedArray);</w:t>
      </w:r>
    </w:p>
    <w:p w14:paraId="71DA8F3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7E7FFC4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4:</w:t>
      </w:r>
    </w:p>
    <w:p w14:paraId="4A0132F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if (jaggedArray == null || jaggedArray.Length == 0)</w:t>
      </w:r>
    </w:p>
    <w:p w14:paraId="004E7D4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5177CD7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ShowError("Массив пуст! Сначала создайте его.");</w:t>
      </w:r>
    </w:p>
    <w:p w14:paraId="223EBBB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79D4C4A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else</w:t>
      </w:r>
    </w:p>
    <w:p w14:paraId="5F50A0D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5B3BFC2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int target = ReadInt("Введите искомое число K: ");</w:t>
      </w:r>
    </w:p>
    <w:p w14:paraId="032AA88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bool isRemoved;</w:t>
      </w:r>
    </w:p>
    <w:p w14:paraId="19AFA62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jaggedArray = RemoveRowWithTarget(jaggedArray, target, out isRemoved);</w:t>
      </w:r>
    </w:p>
    <w:p w14:paraId="4B814BF0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EAC032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if (isRemoved)</w:t>
      </w:r>
    </w:p>
    <w:p w14:paraId="20F4ADF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{</w:t>
      </w:r>
    </w:p>
    <w:p w14:paraId="5052A1C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Console.WriteLine("Строка успешно удалена.");</w:t>
      </w:r>
    </w:p>
    <w:p w14:paraId="79D0AC1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}</w:t>
      </w:r>
    </w:p>
    <w:p w14:paraId="0C24B4F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else</w:t>
      </w:r>
    </w:p>
    <w:p w14:paraId="67F9D7E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{</w:t>
      </w:r>
    </w:p>
    <w:p w14:paraId="6FB5596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    ShowError("Строка с таким числом не найдена.");</w:t>
      </w:r>
    </w:p>
    <w:p w14:paraId="4F126CE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}</w:t>
      </w:r>
    </w:p>
    <w:p w14:paraId="0C602B8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1C1D1B0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3185F90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5:</w:t>
      </w:r>
    </w:p>
    <w:p w14:paraId="58B6FA9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isRunning = false;</w:t>
      </w:r>
    </w:p>
    <w:p w14:paraId="37DF39B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41CBFA6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98CB22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4952F57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6773CF85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DA5DE4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int[][] InitJagged(bool isRandom)</w:t>
      </w:r>
    </w:p>
    <w:p w14:paraId="295FB7B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10A07D6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rows = ReadInt("Введите количество строк: ");</w:t>
      </w:r>
    </w:p>
    <w:p w14:paraId="202E060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(rows &lt;= 0)</w:t>
      </w:r>
    </w:p>
    <w:p w14:paraId="35456A2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3EA98F3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ShowError("Количество строк должно быть больше нуля.");</w:t>
      </w:r>
    </w:p>
    <w:p w14:paraId="4E6BADB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 null;</w:t>
      </w:r>
    </w:p>
    <w:p w14:paraId="0169D5A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6C78A2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BA6F63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int[][] result = new int[rows][];</w:t>
      </w:r>
    </w:p>
    <w:p w14:paraId="29E6452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Random rnd = new Random();</w:t>
      </w:r>
    </w:p>
    <w:p w14:paraId="6BDA213C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A8F50C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rows; i++)</w:t>
      </w:r>
    </w:p>
    <w:p w14:paraId="0F974B7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4466DD9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int cols;</w:t>
      </w:r>
    </w:p>
    <w:p w14:paraId="324262B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if (isRandom)</w:t>
      </w:r>
    </w:p>
    <w:p w14:paraId="74A2418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6C6C4FA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cols = rnd.Next(2, 6);</w:t>
      </w:r>
    </w:p>
    <w:p w14:paraId="5C9C984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0B85E67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else</w:t>
      </w:r>
    </w:p>
    <w:p w14:paraId="1AD1C1B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1D8047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cols = ReadInt($"Введите количество элементов в строке {i}: ");</w:t>
      </w:r>
    </w:p>
    <w:p w14:paraId="348FD02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2EF2A656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65F57C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result[i] = new int[cols];</w:t>
      </w:r>
    </w:p>
    <w:p w14:paraId="1555646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cols; j++)</w:t>
      </w:r>
    </w:p>
    <w:p w14:paraId="67AE6A7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3799B8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if (isRandom)</w:t>
      </w:r>
    </w:p>
    <w:p w14:paraId="2E54036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7C7B356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result[i][j] = rnd.Next(1, 20);</w:t>
      </w:r>
    </w:p>
    <w:p w14:paraId="5DD854F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71BE300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else</w:t>
      </w:r>
    </w:p>
    <w:p w14:paraId="49AD1B2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2A7D430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result[i][j] = ReadInt($"Элемент [{i}][{j}]: ");</w:t>
      </w:r>
    </w:p>
    <w:p w14:paraId="2FC0470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640D4A3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D758A8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999011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result;</w:t>
      </w:r>
    </w:p>
    <w:p w14:paraId="42849A5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7BD0947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5CEE63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PrintJagged(int[][] array)</w:t>
      </w:r>
    </w:p>
    <w:p w14:paraId="20D6075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3DB0DC7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(array == null || array.Length == 0)</w:t>
      </w:r>
    </w:p>
    <w:p w14:paraId="483C9E4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23C0E65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ShowError("Массив пуст.");</w:t>
      </w:r>
    </w:p>
    <w:p w14:paraId="74E1D56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return;</w:t>
      </w:r>
    </w:p>
    <w:p w14:paraId="40D1467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2E303C9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71C138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array.Length; i++)</w:t>
      </w:r>
    </w:p>
    <w:p w14:paraId="74DC0EE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5F605D2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array[i].Length; j++)</w:t>
      </w:r>
    </w:p>
    <w:p w14:paraId="4B03648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51CFBD1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Console.Write(array[i][j] + "\t");</w:t>
      </w:r>
    </w:p>
    <w:p w14:paraId="2AD9B94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73A2E55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Console.WriteLine();</w:t>
      </w:r>
    </w:p>
    <w:p w14:paraId="392265E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4122273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3F79F40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5BE22E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Использование выходного параметра out</w:t>
      </w:r>
    </w:p>
    <w:p w14:paraId="36679B7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int[][] RemoveRowWithTarget(int[][] array, int target, out bool isRemoved)</w:t>
      </w:r>
    </w:p>
    <w:p w14:paraId="3B87FBA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21F1649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isRemoved = false;</w:t>
      </w:r>
    </w:p>
    <w:p w14:paraId="2B56BA3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indexToRemove = -1;</w:t>
      </w:r>
    </w:p>
    <w:p w14:paraId="02A246D7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9559E8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array.Length; i++)</w:t>
      </w:r>
    </w:p>
    <w:p w14:paraId="045E6E8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32C9CC4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bool isFound = false;</w:t>
      </w:r>
    </w:p>
    <w:p w14:paraId="2C39127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for (int j = 0; j &lt; array[i].Length; j++)</w:t>
      </w:r>
    </w:p>
    <w:p w14:paraId="76C306F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02FED1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if (array[i][j] == target)</w:t>
      </w:r>
    </w:p>
    <w:p w14:paraId="00B1785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28574B0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isFound = true;</w:t>
      </w:r>
    </w:p>
    <w:p w14:paraId="0214764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39CFC32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1A5F2C8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072F85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724C2C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if (isFound)</w:t>
      </w:r>
    </w:p>
    <w:p w14:paraId="5ADF5EE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6914F89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indexToRemove = i;</w:t>
      </w:r>
    </w:p>
    <w:p w14:paraId="4BA6D88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break;</w:t>
      </w:r>
    </w:p>
    <w:p w14:paraId="3F834C2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59D7C75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0FA582B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797939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(indexToRemove == -1)</w:t>
      </w:r>
    </w:p>
    <w:p w14:paraId="571884E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2665A3A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 array;</w:t>
      </w:r>
    </w:p>
    <w:p w14:paraId="1503B12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48D13B60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481A2F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isRemoved = true;</w:t>
      </w:r>
    </w:p>
    <w:p w14:paraId="37B73A8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int[][] newArray = new int[array.Length - 1][];</w:t>
      </w:r>
    </w:p>
    <w:p w14:paraId="5619C20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int newIndex = 0;</w:t>
      </w:r>
    </w:p>
    <w:p w14:paraId="504E62AF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5E97C5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array.Length; i++)</w:t>
      </w:r>
    </w:p>
    <w:p w14:paraId="5CBE438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1C441FF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if (i != indexToRemove)</w:t>
      </w:r>
    </w:p>
    <w:p w14:paraId="439CAD3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C89D60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newArray[newIndex] = array[i];</w:t>
      </w:r>
    </w:p>
    <w:p w14:paraId="593272A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newIndex++;</w:t>
      </w:r>
    </w:p>
    <w:p w14:paraId="4E2EEED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66A39EE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7433444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CEFF86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newArray;</w:t>
      </w:r>
    </w:p>
    <w:p w14:paraId="3C65762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10859982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07A8EDA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МЕНЮ 3: СТРОКИ (Перевернуть предложение с символом '!')</w:t>
      </w:r>
    </w:p>
    <w:p w14:paraId="795FB86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3F6089F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RunStringMenu()</w:t>
      </w:r>
    </w:p>
    <w:p w14:paraId="6F98B15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1856EF5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 text = "";</w:t>
      </w:r>
    </w:p>
    <w:p w14:paraId="34E9852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bool isRunning = true;</w:t>
      </w:r>
    </w:p>
    <w:p w14:paraId="27E4084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D8AC2B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while (isRunning)</w:t>
      </w:r>
    </w:p>
    <w:p w14:paraId="6D1E738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73DAF8A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Console.WriteLine("Строки");</w:t>
      </w:r>
    </w:p>
    <w:p w14:paraId="7C45450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Console.WriteLine("1. Ввести строку вручную");</w:t>
      </w:r>
    </w:p>
    <w:p w14:paraId="6067E8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Console.WriteLine("2. Использовать тестовую строку");</w:t>
      </w:r>
    </w:p>
    <w:p w14:paraId="1E52FAF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Console.WriteLine("3. Напечатать текущую строку");</w:t>
      </w:r>
    </w:p>
    <w:p w14:paraId="34982A1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Console.WriteLine("4. Обработать строку");</w:t>
      </w:r>
    </w:p>
    <w:p w14:paraId="0E7C9C7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Console.WriteLine("5. Назад");</w:t>
      </w:r>
    </w:p>
    <w:p w14:paraId="54652D2E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92224E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int choice = ReadInt("Выберите пункт: ");</w:t>
      </w:r>
    </w:p>
    <w:p w14:paraId="7A818E7C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EA3FA8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switch (choice)</w:t>
      </w:r>
    </w:p>
    <w:p w14:paraId="49942BD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7683AF9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1:</w:t>
      </w:r>
    </w:p>
    <w:p w14:paraId="40B7843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Console.Write("Введите строку: ");</w:t>
      </w:r>
    </w:p>
    <w:p w14:paraId="66174AF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text = Console.ReadLine();</w:t>
      </w:r>
    </w:p>
    <w:p w14:paraId="23B0076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25BC5AA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2:</w:t>
      </w:r>
    </w:p>
    <w:p w14:paraId="29C48E7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text = "В лесу родилась елочка! В лесу она росла. Зимой и летом стройная, зеленая была!";</w:t>
      </w:r>
    </w:p>
    <w:p w14:paraId="0FA9150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Console.WriteLine("Тестовая строка загружена.");</w:t>
      </w:r>
    </w:p>
    <w:p w14:paraId="460858D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5352977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3:</w:t>
      </w:r>
    </w:p>
    <w:p w14:paraId="153CB76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if (string.IsNullOrEmpty(text))</w:t>
      </w:r>
    </w:p>
    <w:p w14:paraId="025B0F5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427DBB4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ShowError("Строка пуста.");</w:t>
      </w:r>
    </w:p>
    <w:p w14:paraId="136B07E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1D0F6E9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else</w:t>
      </w:r>
    </w:p>
    <w:p w14:paraId="13EE5E5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0D27E5E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Console.WriteLine(text);</w:t>
      </w:r>
    </w:p>
    <w:p w14:paraId="620A060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7DC6930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668FC6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4:</w:t>
      </w:r>
    </w:p>
    <w:p w14:paraId="79EEFF0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if (string.IsNullOrEmpty(text))</w:t>
      </w:r>
    </w:p>
    <w:p w14:paraId="36AA963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56DF73D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ShowError("Сначала введите строку.");</w:t>
      </w:r>
    </w:p>
    <w:p w14:paraId="39E70F1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25F69B4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else</w:t>
      </w:r>
    </w:p>
    <w:p w14:paraId="0C8297D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{</w:t>
      </w:r>
    </w:p>
    <w:p w14:paraId="7BC60E7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text = ProcessText(text);</w:t>
      </w:r>
    </w:p>
    <w:p w14:paraId="0F47BFC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Console.WriteLine("Строка успешно обработана!");</w:t>
      </w:r>
    </w:p>
    <w:p w14:paraId="5525967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    Console.WriteLine("Результат: " + text);</w:t>
      </w:r>
    </w:p>
    <w:p w14:paraId="50D3A38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}</w:t>
      </w:r>
    </w:p>
    <w:p w14:paraId="1AFDF5E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424C385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case 5:</w:t>
      </w:r>
    </w:p>
    <w:p w14:paraId="5491787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isRunning = false;</w:t>
      </w:r>
    </w:p>
    <w:p w14:paraId="4295582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break;</w:t>
      </w:r>
    </w:p>
    <w:p w14:paraId="7246E49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5132883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244459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07AE0DB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DFC702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string ProcessText(string text)</w:t>
      </w:r>
    </w:p>
    <w:p w14:paraId="1AD8AD0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6820D04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 result = "";</w:t>
      </w:r>
    </w:p>
    <w:p w14:paraId="005B40F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 currentSentence = "";</w:t>
      </w:r>
    </w:p>
    <w:p w14:paraId="5FE974AE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31C433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text.Length; i++)</w:t>
      </w:r>
    </w:p>
    <w:p w14:paraId="1058EC6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62324A4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char symbol = text[i];</w:t>
      </w:r>
    </w:p>
    <w:p w14:paraId="7F49B08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currentSentence += symbol;</w:t>
      </w:r>
    </w:p>
    <w:p w14:paraId="67E48B8B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C64577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if (symbol == '.' || symbol == '?' || symbol == '!')</w:t>
      </w:r>
    </w:p>
    <w:p w14:paraId="2FFF84F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F63FEE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if (symbol == '!')</w:t>
      </w:r>
    </w:p>
    <w:p w14:paraId="677AF46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1401C17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 += ReverseSentence(currentSentence);</w:t>
      </w:r>
    </w:p>
    <w:p w14:paraId="7E8AA48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32A4F4E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else</w:t>
      </w:r>
    </w:p>
    <w:p w14:paraId="72FEC84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{</w:t>
      </w:r>
    </w:p>
    <w:p w14:paraId="00316B5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    result += currentSentence;</w:t>
      </w:r>
    </w:p>
    <w:p w14:paraId="3FB4F26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}</w:t>
      </w:r>
    </w:p>
    <w:p w14:paraId="085A0F6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currentSentence = "";</w:t>
      </w:r>
    </w:p>
    <w:p w14:paraId="4088FE7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77B9D5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3B48C9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8D0BBE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result += currentSentence;</w:t>
      </w:r>
    </w:p>
    <w:p w14:paraId="6D1C26C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result.TrimStart();</w:t>
      </w:r>
    </w:p>
    <w:p w14:paraId="78A78CA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0A4F2A7F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8E0511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string ReverseSentence(string sentence)</w:t>
      </w:r>
    </w:p>
    <w:p w14:paraId="3462FBE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78EAD96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bool hasLeadingSpace = sentence.StartsWith(" ");</w:t>
      </w:r>
    </w:p>
    <w:p w14:paraId="38B2093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sentence = sentence.Trim();</w:t>
      </w:r>
    </w:p>
    <w:p w14:paraId="6E4DD141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13F700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(sentence.Length == 0)</w:t>
      </w:r>
    </w:p>
    <w:p w14:paraId="0C7D6B8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50ED680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 "";</w:t>
      </w:r>
    </w:p>
    <w:p w14:paraId="396CC4B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2E8DA4C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41A330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char punctuation = sentence[sentence.Length - 1];</w:t>
      </w:r>
    </w:p>
    <w:p w14:paraId="6689845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 wordsPart = sentence.Substring(0, sentence.Length - 1);</w:t>
      </w:r>
    </w:p>
    <w:p w14:paraId="6AFEA8F0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7C2A03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string[] words = wordsPart.Split(new char[] { ' ' }, StringSplitOptions.RemoveEmptyEntries);</w:t>
      </w:r>
    </w:p>
    <w:p w14:paraId="12D5FDD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(words.Length == 0)</w:t>
      </w:r>
    </w:p>
    <w:p w14:paraId="1001E6D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25FEB2E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return sentence;</w:t>
      </w:r>
    </w:p>
    <w:p w14:paraId="17FE13A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1494C2D5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D54670D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Array.Reverse(words);</w:t>
      </w:r>
    </w:p>
    <w:p w14:paraId="2B156EE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45F6826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 (int i = 0; i &lt; words.Length; i++)</w:t>
      </w:r>
    </w:p>
    <w:p w14:paraId="75F038D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10331BD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if (i == 0 &amp;&amp; words[i].Length &gt; 0)</w:t>
      </w:r>
    </w:p>
    <w:p w14:paraId="1BE0F07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0A65CE4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words[i] = char.ToUpper(words[i][0]) + words[i].Substring(1).ToLower();</w:t>
      </w:r>
    </w:p>
    <w:p w14:paraId="52C5E2E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3BDDD1C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else if (words[i].Length &gt; 0)</w:t>
      </w:r>
    </w:p>
    <w:p w14:paraId="56B2504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432F988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words[i] = words[i].ToLower();</w:t>
      </w:r>
    </w:p>
    <w:p w14:paraId="1E1D7B2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0920066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0BA96267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036233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string finalSentence = string.Join(" ", words) + punctuation;</w:t>
      </w:r>
    </w:p>
    <w:p w14:paraId="74BF22BD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B76E3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if (hasLeadingSpace)</w:t>
      </w:r>
    </w:p>
    <w:p w14:paraId="46FDAFD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4FFFD32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finalSentence = " " + finalSentence;</w:t>
      </w:r>
    </w:p>
    <w:p w14:paraId="5F11389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5A7F3694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8C345B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return finalSentence;</w:t>
      </w:r>
    </w:p>
    <w:p w14:paraId="0282778C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4F9CBF03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728D83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ВСПОМОГАТЕЛЬНЫЕ ФУНКЦИИ</w:t>
      </w:r>
    </w:p>
    <w:p w14:paraId="024C1FCB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D85D2C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int ReadInt(string prompt)</w:t>
      </w:r>
    </w:p>
    <w:p w14:paraId="4C58814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3E412AC6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while (true)</w:t>
      </w:r>
    </w:p>
    <w:p w14:paraId="1F2839F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4ABDA620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Console.Write(prompt);</w:t>
      </w:r>
    </w:p>
    <w:p w14:paraId="36E26C9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try</w:t>
      </w:r>
    </w:p>
    <w:p w14:paraId="4E79AE0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2CEBAEF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int value = int.Parse(Console.ReadLine());</w:t>
      </w:r>
    </w:p>
    <w:p w14:paraId="5435D88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return value;</w:t>
      </w:r>
    </w:p>
    <w:p w14:paraId="33C1C9D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431250C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catch (FormatException)</w:t>
      </w:r>
    </w:p>
    <w:p w14:paraId="6636D51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13047D8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ShowError("Ошибка: введите целое число.");</w:t>
      </w:r>
    </w:p>
    <w:p w14:paraId="3A8A7A4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43EA06C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catch (OverflowException)</w:t>
      </w:r>
    </w:p>
    <w:p w14:paraId="3EEAD11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{</w:t>
      </w:r>
    </w:p>
    <w:p w14:paraId="56AE142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    ShowError("Ошибка: введено слишком большое или слишком маленькое число.");</w:t>
      </w:r>
    </w:p>
    <w:p w14:paraId="40E2BFEF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}</w:t>
      </w:r>
    </w:p>
    <w:p w14:paraId="1E78F1F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460CB3D4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</w:p>
    <w:p w14:paraId="671D25E7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19A7BF1B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// Использование переменного числа параметров (params)</w:t>
      </w:r>
    </w:p>
    <w:p w14:paraId="5A9FBBA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static void ShowError(params string[] messages)</w:t>
      </w:r>
    </w:p>
    <w:p w14:paraId="465D5149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{</w:t>
      </w:r>
    </w:p>
    <w:p w14:paraId="78286038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Console.ForegroundColor = ConsoleColor.Red;</w:t>
      </w:r>
    </w:p>
    <w:p w14:paraId="2FC68DB1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foreach (string message in messages)</w:t>
      </w:r>
    </w:p>
    <w:p w14:paraId="0DD711DA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{</w:t>
      </w:r>
    </w:p>
    <w:p w14:paraId="16901F1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   Console.WriteLine(message);</w:t>
      </w:r>
    </w:p>
    <w:p w14:paraId="642A8713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}</w:t>
      </w:r>
    </w:p>
    <w:p w14:paraId="6E7F48F2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Console.ResetColor();</w:t>
      </w:r>
    </w:p>
    <w:p w14:paraId="47FB5275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}</w:t>
      </w:r>
      <w:bookmarkStart w:id="2" w:name="_GoBack"/>
      <w:bookmarkEnd w:id="2"/>
    </w:p>
    <w:p w14:paraId="40F6D797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}</w:t>
      </w:r>
    </w:p>
    <w:p w14:paraId="17CFAA6E">
      <w:pPr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}</w:t>
      </w:r>
    </w:p>
    <w:p w14:paraId="62B6F0E5">
      <w:pPr>
        <w:pStyle w:val="2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Тестирование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44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09C9E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Входные данные</w:t>
            </w:r>
          </w:p>
        </w:tc>
        <w:tc>
          <w:tcPr>
            <w:tcW w:w="2160" w:type="dxa"/>
          </w:tcPr>
          <w:p w14:paraId="6A3C81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Ожидаемый результат</w:t>
            </w:r>
          </w:p>
        </w:tc>
        <w:tc>
          <w:tcPr>
            <w:tcW w:w="2160" w:type="dxa"/>
          </w:tcPr>
          <w:p w14:paraId="0D5134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Реальный результат</w:t>
            </w:r>
          </w:p>
        </w:tc>
        <w:tc>
          <w:tcPr>
            <w:tcW w:w="2160" w:type="dxa"/>
          </w:tcPr>
          <w:p w14:paraId="743219A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Примечание</w:t>
            </w:r>
          </w:p>
        </w:tc>
      </w:tr>
      <w:tr w14:paraId="2F56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8E2E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Двум. массив. Размеры: 2, 2. Значения: 1,2,3,4. Добавить: K=2</w:t>
            </w:r>
          </w:p>
        </w:tc>
        <w:tc>
          <w:tcPr>
            <w:tcW w:w="2160" w:type="dxa"/>
          </w:tcPr>
          <w:p w14:paraId="4F61BD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Матрица 2x4. Первые 2 столбца - исходные данные, последние 2 столбца - нули</w:t>
            </w:r>
          </w:p>
        </w:tc>
        <w:tc>
          <w:tcPr>
            <w:tcW w:w="2160" w:type="dxa"/>
          </w:tcPr>
          <w:p w14:paraId="1CE25C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Матрица 2x4. Последние 2 столбца - нули</w:t>
            </w:r>
          </w:p>
        </w:tc>
        <w:tc>
          <w:tcPr>
            <w:tcW w:w="2160" w:type="dxa"/>
          </w:tcPr>
          <w:p w14:paraId="3D1A9B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Добавление в двумерный массив</w:t>
            </w:r>
          </w:p>
        </w:tc>
      </w:tr>
      <w:tr w14:paraId="3141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254C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Двум. массив. Размеры: -1, 0</w:t>
            </w:r>
          </w:p>
        </w:tc>
        <w:tc>
          <w:tcPr>
            <w:tcW w:w="2160" w:type="dxa"/>
          </w:tcPr>
          <w:p w14:paraId="3C6829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 об ошибке</w:t>
            </w:r>
          </w:p>
        </w:tc>
        <w:tc>
          <w:tcPr>
            <w:tcW w:w="2160" w:type="dxa"/>
          </w:tcPr>
          <w:p w14:paraId="32E13E8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Ошибка: Размеры массива должны быть больше нуля</w:t>
            </w:r>
          </w:p>
        </w:tc>
        <w:tc>
          <w:tcPr>
            <w:tcW w:w="2160" w:type="dxa"/>
          </w:tcPr>
          <w:p w14:paraId="31DCD0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Неверные размеры</w:t>
            </w:r>
          </w:p>
        </w:tc>
      </w:tr>
      <w:tr w14:paraId="100D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90A2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массив. 2 строки (размеры 2, 2). Элементы: 1, 2 и 3, 4. Удалить с числом K = 3</w:t>
            </w:r>
          </w:p>
        </w:tc>
        <w:tc>
          <w:tcPr>
            <w:tcW w:w="2160" w:type="dxa"/>
          </w:tcPr>
          <w:p w14:paraId="4BE8C0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из 1 строки (1, 2). Строка с тройкой удалена</w:t>
            </w:r>
          </w:p>
        </w:tc>
        <w:tc>
          <w:tcPr>
            <w:tcW w:w="2160" w:type="dxa"/>
          </w:tcPr>
          <w:p w14:paraId="06634C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Массив из 1 строки (1, 2)</w:t>
            </w:r>
          </w:p>
        </w:tc>
        <w:tc>
          <w:tcPr>
            <w:tcW w:w="2160" w:type="dxa"/>
          </w:tcPr>
          <w:p w14:paraId="2B3FDA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Удаление из рваного массива</w:t>
            </w:r>
          </w:p>
        </w:tc>
      </w:tr>
      <w:tr w14:paraId="763B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C4F0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Рваный массив. Удалить K=100 (нет в массиве)</w:t>
            </w:r>
          </w:p>
        </w:tc>
        <w:tc>
          <w:tcPr>
            <w:tcW w:w="2160" w:type="dxa"/>
          </w:tcPr>
          <w:p w14:paraId="340015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Сообщение: Строка с таким числом не найдена</w:t>
            </w:r>
          </w:p>
        </w:tc>
        <w:tc>
          <w:tcPr>
            <w:tcW w:w="2160" w:type="dxa"/>
          </w:tcPr>
          <w:p w14:paraId="4DB49F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Строка с таким числом не найдена</w:t>
            </w:r>
          </w:p>
        </w:tc>
        <w:tc>
          <w:tcPr>
            <w:tcW w:w="2160" w:type="dxa"/>
          </w:tcPr>
          <w:p w14:paraId="17BAD8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Число не найдено</w:t>
            </w:r>
          </w:p>
        </w:tc>
      </w:tr>
      <w:tr w14:paraId="2C75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E3D8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Строки. Ввод: 'В лесу родилась елочка! В лесу она росла.'</w:t>
            </w:r>
          </w:p>
        </w:tc>
        <w:tc>
          <w:tcPr>
            <w:tcW w:w="2160" w:type="dxa"/>
          </w:tcPr>
          <w:p w14:paraId="2DB09B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Вывод: 'Елочка родилась лесу в! В лесу она росла.'</w:t>
            </w:r>
          </w:p>
        </w:tc>
        <w:tc>
          <w:tcPr>
            <w:tcW w:w="2160" w:type="dxa"/>
          </w:tcPr>
          <w:p w14:paraId="43D4FD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Вывод: 'Елочка родилась лесу в! В лесу она росла.'</w:t>
            </w:r>
          </w:p>
        </w:tc>
        <w:tc>
          <w:tcPr>
            <w:tcW w:w="2160" w:type="dxa"/>
          </w:tcPr>
          <w:p w14:paraId="64B98B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Обработка предложения с !</w:t>
            </w:r>
          </w:p>
        </w:tc>
      </w:tr>
      <w:tr w14:paraId="273C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F227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Исключения. Ввод: 'абв' вместо числа</w:t>
            </w:r>
          </w:p>
        </w:tc>
        <w:tc>
          <w:tcPr>
            <w:tcW w:w="2160" w:type="dxa"/>
          </w:tcPr>
          <w:p w14:paraId="392D34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Сообщение: Ошибка: введите целое число</w:t>
            </w:r>
          </w:p>
        </w:tc>
        <w:tc>
          <w:tcPr>
            <w:tcW w:w="2160" w:type="dxa"/>
          </w:tcPr>
          <w:p w14:paraId="48B4E52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Ошибка: введите целое число</w:t>
            </w:r>
          </w:p>
        </w:tc>
        <w:tc>
          <w:tcPr>
            <w:tcW w:w="2160" w:type="dxa"/>
          </w:tcPr>
          <w:p w14:paraId="0C43C8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Перехват FormatException</w:t>
            </w:r>
          </w:p>
        </w:tc>
      </w:tr>
    </w:tbl>
    <w:p w14:paraId="3F9101C2">
      <w:pPr>
        <w:rPr>
          <w:rFonts w:hint="default" w:ascii="Times New Roman" w:hAnsi="Times New Roman" w:cs="Times New Roman"/>
          <w:color w:val="auto"/>
          <w:sz w:val="22"/>
          <w:szCs w:val="2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27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urier New" w:hAnsi="Courier New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1814</Words>
  <Characters>10884</Characters>
  <Lines>0</Lines>
  <Paragraphs>0</Paragraphs>
  <TotalTime>1</TotalTime>
  <ScaleCrop>false</ScaleCrop>
  <LinksUpToDate>false</LinksUpToDate>
  <CharactersWithSpaces>19602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Арина Дасаева</cp:lastModifiedBy>
  <dcterms:modified xsi:type="dcterms:W3CDTF">2026-10-23T15:37:39Z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eyJoZGlkIjoiZGZlYzk3NGZkZjRlMjBlOTAzMWIxNmYzNjc4YTU1ZDAiLCJ1c2VySWQiOiI4NDI0OTMwNjU5OTQifQ==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CBEAE6A2D5E44AB3AA3A82C35B54D865_13</vt:lpwstr>
  </property>
</Properties>
</file>